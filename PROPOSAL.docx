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60F42">
      <w:pPr>
        <w:pStyle w:val="2"/>
      </w:pPr>
      <w:r>
        <w:t>Project Proposal</w:t>
      </w:r>
    </w:p>
    <w:p w14:paraId="539FCE8A">
      <w:pPr>
        <w:pStyle w:val="3"/>
      </w:pPr>
      <w:r>
        <w:t>1. Project Title:</w:t>
      </w:r>
    </w:p>
    <w:p w14:paraId="222BC079">
      <w:r>
        <w:t>VFind – Smart Lost and Found Management System</w:t>
      </w:r>
    </w:p>
    <w:p w14:paraId="24BA8AB4">
      <w:pPr>
        <w:pStyle w:val="3"/>
      </w:pPr>
      <w:r>
        <w:t>2. Introduction:</w:t>
      </w:r>
    </w:p>
    <w:p w14:paraId="06F63B82">
      <w:r>
        <w:t>VFind is a simple and smart web-based application designed to help users find their lost or found items easily. The system allows people to report lost items or post found items with basic details like name, photo, place, and date. The app automatically matches similar reports to help users reconnect with their belongings. VFind can be used in any place such as universities, offices, hospitals, malls, or public areas where people commonly lose their items.</w:t>
      </w:r>
    </w:p>
    <w:p w14:paraId="058F16A2">
      <w:pPr>
        <w:pStyle w:val="3"/>
      </w:pPr>
      <w:r>
        <w:t>3. Problem Statement:</w:t>
      </w:r>
    </w:p>
    <w:p w14:paraId="42546B04">
      <w:r>
        <w:t>Many people lose their important belongings like ID cards, wallets, or documents in public places. There is no proper system to manage lost and found reports. VFind helps solve this issue by providing a digital platform where lost and found reports can be posted, searched, and matched automatically.</w:t>
      </w:r>
    </w:p>
    <w:p w14:paraId="4ED70897">
      <w:pPr>
        <w:pStyle w:val="3"/>
      </w:pPr>
      <w:r>
        <w:t>4. Objectives:</w:t>
      </w:r>
    </w:p>
    <w:p w14:paraId="5331A9FA">
      <w:r>
        <w:t>• To provide an easy-to-use platform for lost and found reporting.</w:t>
      </w:r>
    </w:p>
    <w:p w14:paraId="28E9C990">
      <w:r>
        <w:t>• To save time by using smart matching between lost and found items.</w:t>
      </w:r>
    </w:p>
    <w:p w14:paraId="68DE7124">
      <w:r>
        <w:t>• To make the process safe and well-organized with verified users.</w:t>
      </w:r>
    </w:p>
    <w:p w14:paraId="23E0981E">
      <w:r>
        <w:t>• To allow use in different organizations like universities and hospitals.</w:t>
      </w:r>
    </w:p>
    <w:p w14:paraId="02910B3C">
      <w:pPr>
        <w:pStyle w:val="3"/>
      </w:pPr>
      <w:r>
        <w:t>5. Scope of the Project:</w:t>
      </w:r>
    </w:p>
    <w:p w14:paraId="243ED773">
      <w:r>
        <w:t>This system can be used anywhere – in universities, hospitals, offices, and other public or private places. Each organization can manage its own data separately, and users can post lost or found items related to their area. Admins can verify reports to ensure security and authenticity.</w:t>
      </w:r>
    </w:p>
    <w:p w14:paraId="09575046"/>
    <w:p w14:paraId="29485B47"/>
    <w:p w14:paraId="1349601E">
      <w:pPr>
        <w:pStyle w:val="3"/>
      </w:pPr>
      <w:r>
        <w:rPr>
          <w:rFonts w:hint="default"/>
          <w:lang w:val="en-US"/>
        </w:rPr>
        <w:t>6</w:t>
      </w:r>
      <w:r>
        <w:t>. Expected Outcome:</w:t>
      </w:r>
    </w:p>
    <w:p w14:paraId="74B1B564">
      <w:r>
        <w:t>A working web application that helps users recover lost items quickly and securely. VFind will reduce confusion, improve communication, and make the lost and found process faster and smarter.</w:t>
      </w:r>
    </w:p>
    <w:p w14:paraId="09348CB5">
      <w:pPr>
        <w:pStyle w:val="3"/>
      </w:pPr>
      <w:r>
        <w:rPr>
          <w:rFonts w:hint="default"/>
          <w:lang w:val="en-US"/>
        </w:rPr>
        <w:t>7</w:t>
      </w:r>
      <w:bookmarkStart w:id="0" w:name="_GoBack"/>
      <w:bookmarkEnd w:id="0"/>
      <w:r>
        <w:t>. Team Members:</w:t>
      </w:r>
    </w:p>
    <w:tbl>
      <w:tblPr>
        <w:tblStyle w:val="12"/>
        <w:tblW w:w="0" w:type="auto"/>
        <w:tblInd w:w="0" w:type="dxa"/>
        <w:tblLayout w:type="autofit"/>
        <w:tblCellMar>
          <w:top w:w="0" w:type="dxa"/>
          <w:left w:w="108" w:type="dxa"/>
          <w:bottom w:w="0" w:type="dxa"/>
          <w:right w:w="108" w:type="dxa"/>
        </w:tblCellMar>
      </w:tblPr>
      <w:tblGrid>
        <w:gridCol w:w="4320"/>
        <w:gridCol w:w="4320"/>
      </w:tblGrid>
      <w:tr w14:paraId="2653CA7C">
        <w:tblPrEx>
          <w:tblCellMar>
            <w:top w:w="0" w:type="dxa"/>
            <w:left w:w="108" w:type="dxa"/>
            <w:bottom w:w="0" w:type="dxa"/>
            <w:right w:w="108" w:type="dxa"/>
          </w:tblCellMar>
        </w:tblPrEx>
        <w:tc>
          <w:tcPr>
            <w:tcW w:w="4320" w:type="dxa"/>
          </w:tcPr>
          <w:p w14:paraId="584B97C5">
            <w:r>
              <w:t>Name</w:t>
            </w:r>
          </w:p>
        </w:tc>
        <w:tc>
          <w:tcPr>
            <w:tcW w:w="4320" w:type="dxa"/>
          </w:tcPr>
          <w:p w14:paraId="600809D9">
            <w:r>
              <w:t>Role</w:t>
            </w:r>
          </w:p>
        </w:tc>
      </w:tr>
      <w:tr w14:paraId="57A970DB">
        <w:tblPrEx>
          <w:tblCellMar>
            <w:top w:w="0" w:type="dxa"/>
            <w:left w:w="108" w:type="dxa"/>
            <w:bottom w:w="0" w:type="dxa"/>
            <w:right w:w="108" w:type="dxa"/>
          </w:tblCellMar>
        </w:tblPrEx>
        <w:tc>
          <w:tcPr>
            <w:tcW w:w="4320" w:type="dxa"/>
          </w:tcPr>
          <w:p w14:paraId="1400E197">
            <w:r>
              <w:t>AREEB SHEIKH</w:t>
            </w:r>
          </w:p>
        </w:tc>
        <w:tc>
          <w:tcPr>
            <w:tcW w:w="4320" w:type="dxa"/>
          </w:tcPr>
          <w:p w14:paraId="0A964E7B">
            <w:r>
              <w:t>Team Leader</w:t>
            </w:r>
          </w:p>
        </w:tc>
      </w:tr>
      <w:tr w14:paraId="2C860EDC">
        <w:tblPrEx>
          <w:tblCellMar>
            <w:top w:w="0" w:type="dxa"/>
            <w:left w:w="108" w:type="dxa"/>
            <w:bottom w:w="0" w:type="dxa"/>
            <w:right w:w="108" w:type="dxa"/>
          </w:tblCellMar>
        </w:tblPrEx>
        <w:tc>
          <w:tcPr>
            <w:tcW w:w="4320" w:type="dxa"/>
          </w:tcPr>
          <w:p w14:paraId="614B75AD">
            <w:r>
              <w:t>SUFIYAN KHAN</w:t>
            </w:r>
          </w:p>
        </w:tc>
        <w:tc>
          <w:tcPr>
            <w:tcW w:w="4320" w:type="dxa"/>
          </w:tcPr>
          <w:p w14:paraId="4ABD7B04">
            <w:r>
              <w:t>Member</w:t>
            </w:r>
          </w:p>
        </w:tc>
      </w:tr>
      <w:tr w14:paraId="7A72E6D7">
        <w:tblPrEx>
          <w:tblCellMar>
            <w:top w:w="0" w:type="dxa"/>
            <w:left w:w="108" w:type="dxa"/>
            <w:bottom w:w="0" w:type="dxa"/>
            <w:right w:w="108" w:type="dxa"/>
          </w:tblCellMar>
        </w:tblPrEx>
        <w:tc>
          <w:tcPr>
            <w:tcW w:w="4320" w:type="dxa"/>
          </w:tcPr>
          <w:p w14:paraId="5DE72554">
            <w:r>
              <w:t>BAZIL UBAB</w:t>
            </w:r>
          </w:p>
        </w:tc>
        <w:tc>
          <w:tcPr>
            <w:tcW w:w="4320" w:type="dxa"/>
          </w:tcPr>
          <w:p w14:paraId="1277FEE9">
            <w:r>
              <w:t>Member</w:t>
            </w:r>
          </w:p>
        </w:tc>
      </w:tr>
      <w:tr w14:paraId="18CF6986">
        <w:tblPrEx>
          <w:tblCellMar>
            <w:top w:w="0" w:type="dxa"/>
            <w:left w:w="108" w:type="dxa"/>
            <w:bottom w:w="0" w:type="dxa"/>
            <w:right w:w="108" w:type="dxa"/>
          </w:tblCellMar>
        </w:tblPrEx>
        <w:tc>
          <w:tcPr>
            <w:tcW w:w="4320" w:type="dxa"/>
          </w:tcPr>
          <w:p w14:paraId="3D143CA9">
            <w:r>
              <w:t>MUHAMMAD MOARIJ</w:t>
            </w:r>
          </w:p>
        </w:tc>
        <w:tc>
          <w:tcPr>
            <w:tcW w:w="4320" w:type="dxa"/>
          </w:tcPr>
          <w:p w14:paraId="62EB03A6">
            <w:r>
              <w:t>Member</w:t>
            </w:r>
          </w:p>
        </w:tc>
      </w:tr>
      <w:tr w14:paraId="5DB93965">
        <w:tblPrEx>
          <w:tblCellMar>
            <w:top w:w="0" w:type="dxa"/>
            <w:left w:w="108" w:type="dxa"/>
            <w:bottom w:w="0" w:type="dxa"/>
            <w:right w:w="108" w:type="dxa"/>
          </w:tblCellMar>
        </w:tblPrEx>
        <w:tc>
          <w:tcPr>
            <w:tcW w:w="4320" w:type="dxa"/>
          </w:tcPr>
          <w:p w14:paraId="7E689892">
            <w:r>
              <w:t>ASAD KHAN</w:t>
            </w:r>
          </w:p>
        </w:tc>
        <w:tc>
          <w:tcPr>
            <w:tcW w:w="4320" w:type="dxa"/>
          </w:tcPr>
          <w:p w14:paraId="035DF6EB">
            <w:r>
              <w:t>Member</w:t>
            </w:r>
          </w:p>
        </w:tc>
      </w:tr>
    </w:tbl>
    <w:p w14:paraId="562B3CBD"/>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9C08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Bazil ubab</cp:lastModifiedBy>
  <dcterms:modified xsi:type="dcterms:W3CDTF">2025-10-26T17:21:16Z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65D0CD279C574E81A8A194864895723E_12</vt:lpwstr>
  </property>
</Properties>
</file>